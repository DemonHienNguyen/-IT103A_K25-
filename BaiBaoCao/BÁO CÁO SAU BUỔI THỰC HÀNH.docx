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line="360" w:lineRule="auto"/>
        <w:ind w:left="1080" w:hanging="360"/>
        <w:jc w:val="center"/>
        <w:rPr>
          <w:rFonts w:hint="default" w:ascii="Times New Roman" w:hAnsi="Times New Roman" w:eastAsia="Roboto" w:cs="Times New Roman"/>
          <w:b/>
          <w:bCs/>
          <w:sz w:val="28"/>
          <w:szCs w:val="28"/>
        </w:rPr>
      </w:pPr>
      <w:bookmarkStart w:id="0" w:name="_5dj16w58hkjd" w:colFirst="0" w:colLast="0"/>
      <w:bookmarkEnd w:id="0"/>
      <w:r>
        <w:rPr>
          <w:rFonts w:hint="default" w:ascii="Times New Roman" w:hAnsi="Times New Roman" w:eastAsia="Roboto" w:cs="Times New Roman"/>
          <w:b/>
          <w:bCs/>
          <w:sz w:val="28"/>
          <w:szCs w:val="28"/>
          <w:rtl w:val="0"/>
        </w:rPr>
        <w:t>BÁO CÁO SAU BUỔI THỰC HÀNH</w:t>
      </w:r>
    </w:p>
    <w:p w14:paraId="00000002">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bookmarkStart w:id="1" w:name="_xvihbfbzr3ex" w:colFirst="0" w:colLast="0"/>
      <w:r>
        <w:rPr>
          <w:rFonts w:hint="default" w:ascii="Times New Roman" w:hAnsi="Times New Roman" w:eastAsia="Roboto" w:cs="Times New Roman"/>
          <w:rtl w:val="0"/>
        </w:rPr>
        <w:t xml:space="preserve">Môn học: Xây dựng giao diện web với HTML và CSS </w:t>
      </w:r>
    </w:p>
    <w:p w14:paraId="00000003">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Tên buổi thực hành: Thực hành H</w:t>
      </w:r>
      <w:bookmarkStart w:id="3" w:name="_GoBack"/>
      <w:bookmarkEnd w:id="3"/>
      <w:r>
        <w:rPr>
          <w:rFonts w:hint="default" w:ascii="Times New Roman" w:hAnsi="Times New Roman" w:eastAsia="Roboto" w:cs="Times New Roman"/>
          <w:rtl w:val="0"/>
        </w:rPr>
        <w:t>TML Basic, Table,  Form</w:t>
      </w:r>
    </w:p>
    <w:bookmarkEnd w:id="1"/>
    <w:p w14:paraId="00000004">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Thời gian thực hành: 180p</w:t>
      </w:r>
    </w:p>
    <w:p w14:paraId="00000005">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bookmarkStart w:id="2" w:name="_28vwq6gjlcxq" w:colFirst="0" w:colLast="0"/>
      <w:r>
        <w:rPr>
          <w:rFonts w:hint="default" w:ascii="Times New Roman" w:hAnsi="Times New Roman" w:eastAsia="Roboto" w:cs="Times New Roman"/>
          <w:rtl w:val="0"/>
        </w:rPr>
        <w:t xml:space="preserve">Họ và tên sinh viên: Nguyễn </w:t>
      </w:r>
      <w:r>
        <w:rPr>
          <w:rFonts w:hint="default" w:ascii="Times New Roman" w:hAnsi="Times New Roman" w:eastAsia="Roboto" w:cs="Times New Roman"/>
          <w:rtl w:val="0"/>
          <w:lang w:val="en-US"/>
        </w:rPr>
        <w:t>Minh Hiển</w:t>
      </w:r>
    </w:p>
    <w:p w14:paraId="00000006">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 xml:space="preserve">Mã sinh viên: </w:t>
      </w:r>
      <w:r>
        <w:rPr>
          <w:rFonts w:hint="default" w:ascii="Times New Roman" w:hAnsi="Times New Roman" w:eastAsia="Roboto" w:cs="Times New Roman"/>
          <w:rtl w:val="0"/>
          <w:lang w:val="en-US"/>
        </w:rPr>
        <w:t>B25DTCN239</w:t>
      </w:r>
    </w:p>
    <w:p w14:paraId="00000007">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Lớp:</w:t>
      </w:r>
      <w:r>
        <w:rPr>
          <w:rFonts w:hint="default" w:ascii="Times New Roman" w:hAnsi="Times New Roman" w:eastAsia="Roboto" w:cs="Times New Roman"/>
          <w:rtl w:val="0"/>
          <w:lang w:val="en-US"/>
        </w:rPr>
        <w:t xml:space="preserve"> CNTT1</w:t>
      </w:r>
    </w:p>
    <w:bookmarkEnd w:id="2"/>
    <w:p w14:paraId="00000008">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Nhóm:</w:t>
      </w:r>
      <w:r>
        <w:rPr>
          <w:rFonts w:hint="default" w:ascii="Times New Roman" w:hAnsi="Times New Roman" w:eastAsia="Roboto" w:cs="Times New Roman"/>
          <w:rtl w:val="0"/>
          <w:lang w:val="en-US"/>
        </w:rPr>
        <w:t xml:space="preserve"> 4</w:t>
      </w:r>
    </w:p>
    <w:p w14:paraId="0000000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 NỘI DUNG ĐÃ THỰC HÀNH</w:t>
      </w:r>
    </w:p>
    <w:p w14:paraId="5C639CA4">
      <w:pPr>
        <w:pStyle w:val="4"/>
        <w:keepNext w:val="0"/>
        <w:keepLines w:val="0"/>
        <w:widowControl/>
        <w:suppressLineNumbers w:val="0"/>
        <w:rPr>
          <w:rFonts w:hint="default" w:ascii="Times New Roman" w:hAnsi="Times New Roman" w:cs="Times New Roman"/>
          <w:lang w:val="en-US"/>
        </w:rPr>
      </w:pPr>
      <w:r>
        <w:rPr>
          <w:rStyle w:val="12"/>
          <w:rFonts w:hint="default" w:ascii="Times New Roman" w:hAnsi="Times New Roman" w:cs="Times New Roman"/>
        </w:rPr>
        <w:t>Trình bày các giải phá</w:t>
      </w:r>
      <w:r>
        <w:rPr>
          <w:rStyle w:val="12"/>
          <w:rFonts w:hint="default" w:ascii="Times New Roman" w:hAnsi="Times New Roman" w:cs="Times New Roman"/>
          <w:lang w:val="en-US"/>
        </w:rPr>
        <w:t>p</w:t>
      </w:r>
    </w:p>
    <w:p w14:paraId="63A3A41E">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Phân tích rõ yêu cầu bài toán trước khi code, tránh làm lan man.</w:t>
      </w:r>
    </w:p>
    <w:p w14:paraId="453B873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Chia giao diện web thành từng khối chức năng riêng để dễ quản lý và chỉnh sửa.</w:t>
      </w:r>
    </w:p>
    <w:p w14:paraId="73605653">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Áp dụng HTML đúng ngữ nghĩa để code gọn, dễ đọc và dễ bảo trì.</w:t>
      </w:r>
    </w:p>
    <w:p w14:paraId="4065946B">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Liệt kê các câu hỏi từ nhóm khác và câu hỏi phản biện</w:t>
      </w:r>
    </w:p>
    <w:p w14:paraId="6C4CC804">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Vì sao nhóm chọn cách bố trí giao diện như vậy?</w:t>
      </w:r>
    </w:p>
    <w:p w14:paraId="0E68D4F3">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Có thể tối ưu cấu trúc HTML để dễ mở rộng hơn không?</w:t>
      </w:r>
    </w:p>
    <w:p w14:paraId="627FD210">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Thực hành triển khai code theo ví dụ của thầy</w:t>
      </w:r>
    </w:p>
    <w:p w14:paraId="4F383AB6">
      <w:pPr>
        <w:pStyle w:val="5"/>
        <w:keepNext w:val="0"/>
        <w:keepLines w:val="0"/>
        <w:widowControl/>
        <w:suppressLineNumbers w:val="0"/>
        <w:rPr>
          <w:rFonts w:hint="default" w:ascii="Times New Roman" w:hAnsi="Times New Roman" w:cs="Times New Roman"/>
          <w:b/>
          <w:bCs/>
          <w:color w:val="auto"/>
          <w:sz w:val="26"/>
          <w:szCs w:val="26"/>
        </w:rPr>
      </w:pPr>
      <w:r>
        <w:rPr>
          <w:rStyle w:val="12"/>
          <w:rFonts w:hint="default" w:ascii="Times New Roman" w:hAnsi="Times New Roman" w:cs="Times New Roman"/>
          <w:b/>
          <w:bCs/>
          <w:color w:val="auto"/>
          <w:sz w:val="26"/>
          <w:szCs w:val="26"/>
        </w:rPr>
        <w:t>a. Các thẻ HTML dùng để tạo cấu trúc giao diện web</w:t>
      </w:r>
    </w:p>
    <w:p w14:paraId="3CDFE09F">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&lt;html&gt;</w:t>
      </w:r>
      <w:r>
        <w:rPr>
          <w:rFonts w:hint="default" w:ascii="Times New Roman" w:hAnsi="Times New Roman" w:cs="Times New Roman"/>
          <w:sz w:val="26"/>
          <w:szCs w:val="26"/>
        </w:rPr>
        <w:t>: Bao toàn bộ tài liệu HTML.</w:t>
      </w:r>
    </w:p>
    <w:p w14:paraId="4CE9091E">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&lt;head&gt;</w:t>
      </w:r>
      <w:r>
        <w:rPr>
          <w:rFonts w:hint="default" w:ascii="Times New Roman" w:hAnsi="Times New Roman" w:cs="Times New Roman"/>
          <w:sz w:val="26"/>
          <w:szCs w:val="26"/>
        </w:rPr>
        <w:t>: Chứa metadata, tiêu đề, liên kết CSS.</w:t>
      </w:r>
    </w:p>
    <w:p w14:paraId="2EF72322">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&lt;body&gt;</w:t>
      </w:r>
      <w:r>
        <w:rPr>
          <w:rFonts w:hint="default" w:ascii="Times New Roman" w:hAnsi="Times New Roman" w:cs="Times New Roman"/>
          <w:sz w:val="26"/>
          <w:szCs w:val="26"/>
        </w:rPr>
        <w:t>: Chứa nội dung hiển thị.</w:t>
      </w:r>
    </w:p>
    <w:p w14:paraId="64CAE54E">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&lt;header&gt;</w:t>
      </w:r>
      <w:r>
        <w:rPr>
          <w:rFonts w:hint="default" w:ascii="Times New Roman" w:hAnsi="Times New Roman" w:cs="Times New Roman"/>
          <w:sz w:val="26"/>
          <w:szCs w:val="26"/>
        </w:rPr>
        <w:t>: Phần đầu trang (logo, tiêu đề).</w:t>
      </w:r>
    </w:p>
    <w:p w14:paraId="26C223A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&lt;main&gt;</w:t>
      </w:r>
      <w:r>
        <w:rPr>
          <w:rFonts w:hint="default" w:ascii="Times New Roman" w:hAnsi="Times New Roman" w:cs="Times New Roman"/>
          <w:sz w:val="26"/>
          <w:szCs w:val="26"/>
        </w:rPr>
        <w:t>: Nội dung chính.</w:t>
      </w:r>
    </w:p>
    <w:p w14:paraId="68FDA095">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&lt;footer&gt;</w:t>
      </w:r>
      <w:r>
        <w:rPr>
          <w:rFonts w:hint="default" w:ascii="Times New Roman" w:hAnsi="Times New Roman" w:cs="Times New Roman"/>
          <w:sz w:val="26"/>
          <w:szCs w:val="26"/>
        </w:rPr>
        <w:t>: Phần cuối trang (bản quyền, thông tin thêm).</w:t>
      </w:r>
    </w:p>
    <w:p w14:paraId="6100BCB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b. Tạo bảng bằng thẻ HTML gồm những thẻ nào?</w:t>
      </w:r>
    </w:p>
    <w:p w14:paraId="2C0EBD6B">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&lt;table&gt;</w:t>
      </w:r>
      <w:r>
        <w:rPr>
          <w:rFonts w:hint="default" w:ascii="Times New Roman" w:hAnsi="Times New Roman" w:cs="Times New Roman"/>
          <w:sz w:val="26"/>
          <w:szCs w:val="26"/>
        </w:rPr>
        <w:t>: Khai báo bảng.</w:t>
      </w:r>
    </w:p>
    <w:p w14:paraId="5BDD286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&lt;caption&gt;</w:t>
      </w:r>
      <w:r>
        <w:rPr>
          <w:rFonts w:hint="default" w:ascii="Times New Roman" w:hAnsi="Times New Roman" w:cs="Times New Roman"/>
          <w:sz w:val="26"/>
          <w:szCs w:val="26"/>
        </w:rPr>
        <w:t>: Tiêu đề bảng (hay bị bỏ quên nhưng rất nên dùng).</w:t>
      </w:r>
    </w:p>
    <w:p w14:paraId="7ACD1D8F">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&lt;tr&gt;</w:t>
      </w:r>
      <w:r>
        <w:rPr>
          <w:rFonts w:hint="default" w:ascii="Times New Roman" w:hAnsi="Times New Roman" w:cs="Times New Roman"/>
          <w:sz w:val="26"/>
          <w:szCs w:val="26"/>
        </w:rPr>
        <w:t>: Hàng trong bảng.</w:t>
      </w:r>
    </w:p>
    <w:p w14:paraId="0B18131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&lt;th&gt;</w:t>
      </w:r>
      <w:r>
        <w:rPr>
          <w:rFonts w:hint="default" w:ascii="Times New Roman" w:hAnsi="Times New Roman" w:cs="Times New Roman"/>
          <w:sz w:val="26"/>
          <w:szCs w:val="26"/>
        </w:rPr>
        <w:t>: Ô tiêu đề (in đậm, căn giữa).</w:t>
      </w:r>
    </w:p>
    <w:p w14:paraId="0CA0D9AA">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&lt;td&gt;</w:t>
      </w:r>
      <w:r>
        <w:rPr>
          <w:rFonts w:hint="default" w:ascii="Times New Roman" w:hAnsi="Times New Roman" w:cs="Times New Roman"/>
          <w:sz w:val="26"/>
          <w:szCs w:val="26"/>
        </w:rPr>
        <w:t>: Ô dữ liệu.</w:t>
      </w:r>
    </w:p>
    <w:p w14:paraId="42EF39C3">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&lt;thead&gt;</w:t>
      </w:r>
      <w:r>
        <w:rPr>
          <w:rFonts w:hint="default" w:ascii="Times New Roman" w:hAnsi="Times New Roman" w:cs="Times New Roman"/>
          <w:sz w:val="26"/>
          <w:szCs w:val="26"/>
        </w:rPr>
        <w:t>: Phần đầu bảng.</w:t>
      </w:r>
    </w:p>
    <w:p w14:paraId="13960C2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&lt;tbody&gt;</w:t>
      </w:r>
      <w:r>
        <w:rPr>
          <w:rFonts w:hint="default" w:ascii="Times New Roman" w:hAnsi="Times New Roman" w:cs="Times New Roman"/>
          <w:sz w:val="26"/>
          <w:szCs w:val="26"/>
        </w:rPr>
        <w:t>: Phần thân bảng</w:t>
      </w:r>
    </w:p>
    <w:p w14:paraId="235CB0A4">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&lt;tfoot&gt;</w:t>
      </w:r>
      <w:r>
        <w:rPr>
          <w:rFonts w:hint="default" w:ascii="Times New Roman" w:hAnsi="Times New Roman" w:cs="Times New Roman"/>
          <w:sz w:val="26"/>
          <w:szCs w:val="26"/>
        </w:rPr>
        <w:t>: Phần cuối bảng.</w:t>
      </w:r>
    </w:p>
    <w:p w14:paraId="3190205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 Tạo form với các thẻ và thuộc tính</w:t>
      </w:r>
    </w:p>
    <w:p w14:paraId="50CEBBD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&lt;form&gt;</w:t>
      </w:r>
      <w:r>
        <w:rPr>
          <w:rFonts w:hint="default" w:ascii="Times New Roman" w:hAnsi="Times New Roman" w:cs="Times New Roman"/>
          <w:sz w:val="26"/>
          <w:szCs w:val="26"/>
        </w:rPr>
        <w:t xml:space="preserve">: Khai báo form, dùng </w:t>
      </w:r>
      <w:r>
        <w:rPr>
          <w:rStyle w:val="10"/>
          <w:rFonts w:hint="default" w:ascii="Times New Roman" w:hAnsi="Times New Roman" w:cs="Times New Roman"/>
          <w:sz w:val="26"/>
          <w:szCs w:val="26"/>
        </w:rPr>
        <w:t>action</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method</w:t>
      </w:r>
      <w:r>
        <w:rPr>
          <w:rFonts w:hint="default" w:ascii="Times New Roman" w:hAnsi="Times New Roman" w:cs="Times New Roman"/>
          <w:sz w:val="26"/>
          <w:szCs w:val="26"/>
        </w:rPr>
        <w:t>.</w:t>
      </w:r>
    </w:p>
    <w:p w14:paraId="321DC301">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&lt;label&gt;</w:t>
      </w:r>
      <w:r>
        <w:rPr>
          <w:rFonts w:hint="default" w:ascii="Times New Roman" w:hAnsi="Times New Roman" w:cs="Times New Roman"/>
          <w:sz w:val="26"/>
          <w:szCs w:val="26"/>
        </w:rPr>
        <w:t>: Gắn nhãn cho input.</w:t>
      </w:r>
    </w:p>
    <w:p w14:paraId="3FABD68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&lt;input&gt;</w:t>
      </w:r>
      <w:r>
        <w:rPr>
          <w:rFonts w:hint="default" w:ascii="Times New Roman" w:hAnsi="Times New Roman" w:cs="Times New Roman"/>
          <w:sz w:val="26"/>
          <w:szCs w:val="26"/>
        </w:rPr>
        <w:t>: Nhập dữ liệu (</w:t>
      </w:r>
      <w:r>
        <w:rPr>
          <w:rStyle w:val="10"/>
          <w:rFonts w:hint="default" w:ascii="Times New Roman" w:hAnsi="Times New Roman" w:cs="Times New Roman"/>
          <w:sz w:val="26"/>
          <w:szCs w:val="26"/>
        </w:rPr>
        <w:t>type="text"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email</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password</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radio</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checkbox"</w:t>
      </w:r>
      <w:r>
        <w:rPr>
          <w:rFonts w:hint="default" w:ascii="Times New Roman" w:hAnsi="Times New Roman" w:cs="Times New Roman"/>
          <w:sz w:val="26"/>
          <w:szCs w:val="26"/>
        </w:rPr>
        <w:t>).</w:t>
      </w:r>
    </w:p>
    <w:p w14:paraId="2FF4802D">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&lt;select&gt;</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&lt;option&gt;</w:t>
      </w:r>
      <w:r>
        <w:rPr>
          <w:rFonts w:hint="default" w:ascii="Times New Roman" w:hAnsi="Times New Roman" w:cs="Times New Roman"/>
          <w:sz w:val="26"/>
          <w:szCs w:val="26"/>
        </w:rPr>
        <w:t>: Danh sách chọn.</w:t>
      </w:r>
    </w:p>
    <w:p w14:paraId="2B3BB31D">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&lt;textarea&gt;</w:t>
      </w:r>
      <w:r>
        <w:rPr>
          <w:rFonts w:hint="default" w:ascii="Times New Roman" w:hAnsi="Times New Roman" w:cs="Times New Roman"/>
          <w:sz w:val="26"/>
          <w:szCs w:val="26"/>
        </w:rPr>
        <w:t>: Nhập nội dung dài.</w:t>
      </w:r>
    </w:p>
    <w:p w14:paraId="2C429536">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&lt;button&gt;</w:t>
      </w:r>
      <w:r>
        <w:rPr>
          <w:rFonts w:hint="default" w:ascii="Times New Roman" w:hAnsi="Times New Roman" w:cs="Times New Roman"/>
          <w:sz w:val="26"/>
          <w:szCs w:val="26"/>
        </w:rPr>
        <w:t>: Gửi form.</w:t>
      </w:r>
    </w:p>
    <w:p w14:paraId="718A3A2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Thuộc tính quan trọng:</w:t>
      </w:r>
    </w:p>
    <w:p w14:paraId="29097493">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name</w:t>
      </w:r>
      <w:r>
        <w:rPr>
          <w:rFonts w:hint="default" w:ascii="Times New Roman" w:hAnsi="Times New Roman" w:cs="Times New Roman"/>
          <w:sz w:val="26"/>
          <w:szCs w:val="26"/>
        </w:rPr>
        <w:t>: Gửi dữ liệu lên server.</w:t>
      </w:r>
    </w:p>
    <w:p w14:paraId="626730BC">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placeholder</w:t>
      </w:r>
      <w:r>
        <w:rPr>
          <w:rFonts w:hint="default" w:ascii="Times New Roman" w:hAnsi="Times New Roman" w:cs="Times New Roman"/>
          <w:sz w:val="26"/>
          <w:szCs w:val="26"/>
        </w:rPr>
        <w:t>: Gợi ý nhập.</w:t>
      </w:r>
    </w:p>
    <w:p w14:paraId="0F7CE680">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required</w:t>
      </w:r>
      <w:r>
        <w:rPr>
          <w:rFonts w:hint="default" w:ascii="Times New Roman" w:hAnsi="Times New Roman" w:cs="Times New Roman"/>
          <w:sz w:val="26"/>
          <w:szCs w:val="26"/>
        </w:rPr>
        <w:t>: Bắt buộc nhập.</w:t>
      </w:r>
    </w:p>
    <w:p w14:paraId="2531AE65">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disabled</w:t>
      </w:r>
      <w:r>
        <w:rPr>
          <w:rFonts w:hint="default" w:ascii="Times New Roman" w:hAnsi="Times New Roman" w:cs="Times New Roman"/>
          <w:sz w:val="26"/>
          <w:szCs w:val="26"/>
        </w:rPr>
        <w:t>: Kiểm soát chỉnh sửa.</w:t>
      </w:r>
    </w:p>
    <w:p w14:paraId="084E68AD">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pattern</w:t>
      </w:r>
      <w:r>
        <w:rPr>
          <w:rFonts w:hint="default" w:ascii="Times New Roman" w:hAnsi="Times New Roman" w:cs="Times New Roman"/>
          <w:sz w:val="26"/>
          <w:szCs w:val="26"/>
        </w:rPr>
        <w:t>: Kiểm tra định dạng dữ liệu.</w:t>
      </w:r>
    </w:p>
    <w:p w14:paraId="00000010">
      <w:pPr>
        <w:pStyle w:val="11"/>
        <w:keepNext w:val="0"/>
        <w:keepLines w:val="0"/>
        <w:widowControl/>
        <w:suppressLineNumbers w:val="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 CÔNG VIỆC CÁC EM ĐÃ LÀM</w:t>
      </w:r>
    </w:p>
    <w:p w14:paraId="00000011">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cá nhân:</w:t>
      </w:r>
      <w:r>
        <w:rPr>
          <w:rFonts w:hint="default" w:ascii="Times New Roman" w:hAnsi="Times New Roman" w:eastAsia="Roboto" w:cs="Times New Roman"/>
          <w:sz w:val="28"/>
          <w:szCs w:val="28"/>
          <w:rtl w:val="0"/>
          <w:lang w:val="en-US"/>
        </w:rPr>
        <w:t xml:space="preserve"> Học lý thuyết và chuẩn bị giải pháp riêng, ôn lại các thẻ trong HTML để chuẩn bị làm bài test 30 phút</w:t>
      </w:r>
    </w:p>
    <w:p w14:paraId="00000012">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nhóm:</w:t>
      </w:r>
      <w:r>
        <w:rPr>
          <w:rFonts w:hint="default" w:ascii="Times New Roman" w:hAnsi="Times New Roman" w:eastAsia="Roboto" w:cs="Times New Roman"/>
          <w:sz w:val="28"/>
          <w:szCs w:val="28"/>
          <w:rtl w:val="0"/>
          <w:lang w:val="en-US"/>
        </w:rPr>
        <w:t xml:space="preserve"> Nhắc nhở các bạn chuẩn bị lý thuyết và , mỗi bạn đều phải chuẩn bị các bước để làm ra giải pháp bài MiniProject, thông báo với các bạn chuẩn bị kiến thức để kiểm tra 30 phút.</w:t>
      </w:r>
    </w:p>
    <w:p w14:paraId="0000001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III. KẾT QUẢ CÁC EM ĐẠT ĐƯỢC</w:t>
      </w:r>
    </w:p>
    <w:p w14:paraId="0000001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Sau buổi thực hành, em đã:</w:t>
      </w:r>
    </w:p>
    <w:p w14:paraId="00000015">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Andika" w:cs="Times New Roman"/>
          <w:sz w:val="28"/>
          <w:szCs w:val="28"/>
          <w:rtl w:val="0"/>
        </w:rPr>
        <w:t>Hiểu rõ cách sử dụng các thẻ HTML</w:t>
      </w:r>
      <w:r>
        <w:rPr>
          <w:rFonts w:hint="default" w:ascii="Times New Roman" w:hAnsi="Times New Roman" w:eastAsia="Andika" w:cs="Times New Roman"/>
          <w:sz w:val="28"/>
          <w:szCs w:val="28"/>
          <w:rtl w:val="0"/>
          <w:lang w:val="en-US"/>
        </w:rPr>
        <w:t>, hiểu các thẻ HTML chạy như thế nào, cách sử dụng các thẻ Semantic trong HTML sao cho nó chuẩn SEO nhất</w:t>
      </w:r>
    </w:p>
    <w:p w14:paraId="2D75F900">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Andika" w:cs="Times New Roman"/>
          <w:sz w:val="28"/>
          <w:szCs w:val="28"/>
          <w:rtl w:val="0"/>
        </w:rPr>
        <w:t>Áp dụng các thẻ vào thực tế như</w:t>
      </w:r>
      <w:r>
        <w:rPr>
          <w:rFonts w:hint="default" w:ascii="Times New Roman" w:hAnsi="Times New Roman" w:eastAsia="Andika" w:cs="Times New Roman"/>
          <w:sz w:val="28"/>
          <w:szCs w:val="28"/>
          <w:rtl w:val="0"/>
          <w:lang w:val="en-US"/>
        </w:rPr>
        <w:t>: Facebook hay cách kiểu bảng trong Shopee, biểu đồ đăng ký trong Google form</w:t>
      </w:r>
    </w:p>
    <w:p w14:paraId="00000017">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lang w:val="en-US"/>
        </w:rPr>
        <w:t xml:space="preserve">Đã hoàn thành bài thực hành đúng yêu cầu </w:t>
      </w:r>
    </w:p>
    <w:p w14:paraId="00000018">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lang w:val="en-US"/>
        </w:rPr>
        <w:t>Sau khi học xong biểu thực hành đã khiến em hiểu hơn về &lt;table&gt; và &lt;form&gt;  một cách chi tiết hơn</w:t>
      </w:r>
    </w:p>
    <w:p w14:paraId="0000001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i/>
          <w:iCs/>
          <w:sz w:val="32"/>
          <w:szCs w:val="32"/>
        </w:rPr>
      </w:pPr>
      <w:r>
        <w:rPr>
          <w:rFonts w:hint="default" w:ascii="Times New Roman" w:hAnsi="Times New Roman" w:eastAsia="Roboto" w:cs="Times New Roman"/>
          <w:b/>
          <w:bCs/>
          <w:i/>
          <w:iCs/>
          <w:sz w:val="32"/>
          <w:szCs w:val="32"/>
          <w:rtl w:val="0"/>
        </w:rPr>
        <w:t>Link mini-project:</w:t>
      </w:r>
    </w:p>
    <w:p w14:paraId="0000001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IV. KHÓ KHĂN VÀ VẤN ĐỀ CÁC EM GẶP PHẢI</w:t>
      </w:r>
    </w:p>
    <w:p w14:paraId="2D78F464">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720" w:hanging="360"/>
        <w:rPr>
          <w:rFonts w:hint="default" w:ascii="Times New Roman" w:hAnsi="Times New Roman" w:eastAsia="Roboto" w:cs="Times New Roman"/>
          <w:sz w:val="28"/>
          <w:szCs w:val="28"/>
          <w:u w:val="none"/>
          <w:lang w:val="en-US"/>
        </w:rPr>
      </w:pPr>
      <w:r>
        <w:rPr>
          <w:rFonts w:hint="default" w:ascii="Times New Roman" w:hAnsi="Times New Roman" w:eastAsia="Roboto" w:cs="Times New Roman"/>
          <w:sz w:val="28"/>
          <w:szCs w:val="28"/>
          <w:rtl w:val="0"/>
        </w:rPr>
        <w:t xml:space="preserve"> </w:t>
      </w:r>
      <w:r>
        <w:rPr>
          <w:rFonts w:hint="default" w:ascii="Times New Roman" w:hAnsi="Times New Roman" w:eastAsia="Roboto" w:cs="Times New Roman"/>
          <w:sz w:val="28"/>
          <w:szCs w:val="28"/>
          <w:u w:val="none"/>
          <w:lang w:val="en-US"/>
        </w:rPr>
        <w:t>Trong quá trình thực hành, em đã sai khi không để ý kỹ về thẻ tiêu đề và thẻ liên kết &lt;a&gt; khiến cho bài thi của em trở nên thấp hơn</w:t>
      </w:r>
    </w:p>
    <w:p w14:paraId="0000001C">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 xml:space="preserve"> </w:t>
      </w:r>
      <w:r>
        <w:rPr>
          <w:rFonts w:hint="default" w:ascii="Times New Roman" w:hAnsi="Times New Roman" w:eastAsia="Roboto" w:cs="Times New Roman"/>
          <w:sz w:val="28"/>
          <w:szCs w:val="28"/>
          <w:rtl w:val="0"/>
          <w:lang w:val="en-US"/>
        </w:rPr>
        <w:t>Hay không sử dụng nhiều thẻ semantic trong HTML</w:t>
      </w:r>
    </w:p>
    <w:p w14:paraId="0000001D">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 xml:space="preserve"> </w:t>
      </w:r>
      <w:r>
        <w:rPr>
          <w:rFonts w:hint="default" w:ascii="Times New Roman" w:hAnsi="Times New Roman" w:eastAsia="Roboto" w:cs="Times New Roman"/>
          <w:sz w:val="28"/>
          <w:szCs w:val="28"/>
          <w:rtl w:val="0"/>
          <w:lang w:val="en-US"/>
        </w:rPr>
        <w:t>Ghi nhớ lại những thẻ semantic thường dùng và ghi lại tỏng Mindmap</w:t>
      </w:r>
    </w:p>
    <w:p w14:paraId="0000001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 KINH NGHIỆM RÚT RA</w:t>
      </w:r>
    </w:p>
    <w:p w14:paraId="00000020">
      <w:pPr>
        <w:numPr>
          <w:ilvl w:val="0"/>
          <w:numId w:val="6"/>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Kinh nghiệm rút ra từ bài thực hành:</w:t>
      </w:r>
      <w:r>
        <w:rPr>
          <w:rFonts w:hint="default" w:ascii="Times New Roman" w:hAnsi="Times New Roman" w:eastAsia="Roboto" w:cs="Times New Roman"/>
          <w:sz w:val="28"/>
          <w:szCs w:val="28"/>
          <w:rtl w:val="0"/>
          <w:lang w:val="en-US"/>
        </w:rPr>
        <w:t xml:space="preserve"> Chuẩn bị một cách chi tiết hơn và hỏi giúp các bạn đang yếu trong nhóm để không bị điểm yếu như bài thuyết trình hôm nay, đọc tài liệu đặc tả đẻ tìm ra những từ khóa chính </w:t>
      </w:r>
    </w:p>
    <w:p w14:paraId="00000021">
      <w:pPr>
        <w:numPr>
          <w:ilvl w:val="0"/>
          <w:numId w:val="6"/>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Andika" w:cs="Times New Roman"/>
          <w:sz w:val="28"/>
          <w:szCs w:val="28"/>
          <w:rtl w:val="0"/>
          <w:lang w:val="en-US"/>
        </w:rPr>
        <w:t>N</w:t>
      </w:r>
      <w:r>
        <w:rPr>
          <w:rFonts w:hint="default" w:ascii="Times New Roman" w:hAnsi="Times New Roman" w:eastAsia="Andika" w:cs="Times New Roman"/>
          <w:sz w:val="28"/>
          <w:szCs w:val="28"/>
          <w:rtl w:val="0"/>
        </w:rPr>
        <w:t>ote lại cho những buổi thực hành sau:</w:t>
      </w:r>
    </w:p>
    <w:p w14:paraId="4FA26CF7">
      <w:pPr>
        <w:numPr>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Chuẩn bị trước nội dung, bảo các bạn thành viên  học lý thuyết và tài liệu đặc tả lại 1 lần lướt qua</w:t>
      </w:r>
    </w:p>
    <w:p w14:paraId="7F79A5B8">
      <w:pPr>
        <w:numPr>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Kiểm tra lại mức độ hiểu bài của thành viên trong nhóm trước khi làm phần MiniProject hoặc có thể làm cùng lúc.</w:t>
      </w:r>
    </w:p>
    <w:p w14:paraId="65A3C47C">
      <w:pPr>
        <w:numPr>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Ghi lại các lỗi sai mà mình hay mắc phải để tránh bị lặp lại</w:t>
      </w:r>
    </w:p>
    <w:p w14:paraId="691136F4">
      <w:pPr>
        <w:numPr>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Hãy chủ động hỏi bạn bè hoặc giảng viên khi bạn chưa hiểu gì về phần trong MiniProject</w:t>
      </w:r>
    </w:p>
    <w:p w14:paraId="29C5664B">
      <w:pPr>
        <w:numPr>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Tổng kết lại sau mỗi buổi học để cải thiện cho những bài thực hành tiếp theo</w:t>
      </w:r>
    </w:p>
    <w:p w14:paraId="00000022">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 ĐỀ XUẤT / KIẾN NGHỊ</w:t>
      </w:r>
    </w:p>
    <w:p w14:paraId="0000002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0" w:firstLine="0"/>
        <w:rPr>
          <w:rFonts w:hint="default" w:ascii="Times New Roman" w:hAnsi="Times New Roman" w:eastAsia="Roboto" w:cs="Times New Roman"/>
          <w:sz w:val="28"/>
          <w:szCs w:val="28"/>
          <w:lang w:val="en-US"/>
        </w:rPr>
      </w:pPr>
      <w:r>
        <w:rPr>
          <w:rFonts w:hint="default" w:ascii="Times New Roman" w:hAnsi="Times New Roman" w:eastAsia="Roboto" w:cs="Times New Roman"/>
          <w:sz w:val="28"/>
          <w:szCs w:val="28"/>
          <w:rtl w:val="0"/>
          <w:lang w:val="en-US"/>
        </w:rPr>
        <w:t>Đ</w:t>
      </w:r>
      <w:r>
        <w:rPr>
          <w:rFonts w:hint="default" w:ascii="Times New Roman" w:hAnsi="Times New Roman" w:eastAsia="Roboto" w:cs="Times New Roman"/>
          <w:sz w:val="28"/>
          <w:szCs w:val="28"/>
          <w:rtl w:val="0"/>
        </w:rPr>
        <w:t>ề xuất</w:t>
      </w:r>
      <w:r>
        <w:rPr>
          <w:rFonts w:hint="default" w:ascii="Times New Roman" w:hAnsi="Times New Roman" w:eastAsia="Roboto" w:cs="Times New Roman"/>
          <w:sz w:val="28"/>
          <w:szCs w:val="28"/>
          <w:rtl w:val="0"/>
          <w:lang w:val="en-US"/>
        </w:rPr>
        <w:t>: Bài test 30 phút có lẽ hơi nhanh quá em nghĩ nên tăng thời gian lên  thành 40 phút để còn có thời gian nhìn đề lại và xem mình còn thiếu phần nào không</w:t>
      </w:r>
    </w:p>
    <w:p w14:paraId="0000002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VII. KẾT LUẬN</w:t>
      </w:r>
    </w:p>
    <w:p w14:paraId="00000027">
      <w:pPr>
        <w:numPr>
          <w:ilvl w:val="0"/>
          <w:numId w:val="7"/>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ind w:left="720" w:hanging="360"/>
        <w:rPr>
          <w:rFonts w:hint="default" w:ascii="Times New Roman" w:hAnsi="Times New Roman" w:eastAsia="Roboto" w:cs="Times New Roman"/>
          <w:b/>
          <w:bCs/>
          <w:sz w:val="28"/>
          <w:szCs w:val="28"/>
          <w:lang w:val="en-US"/>
        </w:rPr>
      </w:pPr>
      <w:r>
        <w:rPr>
          <w:rFonts w:hint="default" w:ascii="Times New Roman" w:hAnsi="Times New Roman" w:eastAsia="Roboto" w:cs="Times New Roman"/>
          <w:sz w:val="28"/>
          <w:szCs w:val="28"/>
          <w:u w:val="none"/>
          <w:lang w:val="en-US"/>
        </w:rPr>
        <w:t>Bản thân em cũng rất hiểu về các thẻ đã sử dụng trong ngày hôm nay và học thêm được các thuộc tính thường dùng khác nên em đánh giá em khá hiểu về bài</w:t>
      </w:r>
    </w:p>
    <w:p w14:paraId="5F0756B4">
      <w:pPr>
        <w:numPr>
          <w:ilvl w:val="0"/>
          <w:numId w:val="7"/>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ind w:left="720" w:hanging="360"/>
        <w:rPr>
          <w:rFonts w:hint="default" w:ascii="Times New Roman" w:hAnsi="Times New Roman" w:eastAsia="Roboto" w:cs="Times New Roman"/>
          <w:b/>
          <w:bCs/>
          <w:sz w:val="28"/>
          <w:szCs w:val="28"/>
          <w:lang w:val="en-US"/>
        </w:rPr>
      </w:pPr>
      <w:r>
        <w:rPr>
          <w:rFonts w:hint="default" w:ascii="Times New Roman" w:hAnsi="Times New Roman" w:eastAsia="Roboto" w:cs="Times New Roman"/>
          <w:sz w:val="28"/>
          <w:szCs w:val="28"/>
          <w:u w:val="none"/>
          <w:lang w:val="en-US"/>
        </w:rPr>
        <w:t>Việc nhớ và tác dụng của các thẻ trong HTML sẽ giúp em sử dụng một cách linh hoạt các thẻ với nhau mà không cần phải mò lại tỏng sách hay tìm trên mạng lại, hơn thế nó sẽ giúp em sẽ có một lợi thế lớn về thời gian sẽ nhanh hơn nhiều, cùng với đó sẽ nắm chắc kiến  thức để học lại em sẽ còn nhớ</w:t>
      </w:r>
    </w:p>
    <w:p w14:paraId="00000028">
      <w:pPr>
        <w:rPr>
          <w:rFonts w:hint="default" w:ascii="Times New Roman" w:hAnsi="Times New Roman" w:eastAsia="Roboto"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0532CB8-F337-4737-A46A-1E2DB734D6FC}"/>
  </w:font>
  <w:font w:name="Arial">
    <w:panose1 w:val="020B0604020202020204"/>
    <w:charset w:val="86"/>
    <w:family w:val="swiss"/>
    <w:pitch w:val="default"/>
    <w:sig w:usb0="E0002EFF" w:usb1="C000785B" w:usb2="00000009" w:usb3="00000000" w:csb0="400001FF" w:csb1="FFFF0000"/>
    <w:embedRegular r:id="rId2" w:fontKey="{C0CA46E1-6791-42C4-A467-03976F03254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A63A6A7-6E94-423B-864E-088E74EF6272}"/>
  </w:font>
  <w:font w:name="Wingdings">
    <w:panose1 w:val="05000000000000000000"/>
    <w:charset w:val="02"/>
    <w:family w:val="auto"/>
    <w:pitch w:val="default"/>
    <w:sig w:usb0="00000000" w:usb1="00000000" w:usb2="00000000" w:usb3="00000000" w:csb0="80000000" w:csb1="00000000"/>
    <w:embedRegular r:id="rId4" w:fontKey="{EF29F2A6-26B5-41CE-8BF2-D0EE9EC0A450}"/>
  </w:font>
  <w:font w:name="Calibri">
    <w:panose1 w:val="020F0502020204030204"/>
    <w:charset w:val="00"/>
    <w:family w:val="swiss"/>
    <w:pitch w:val="default"/>
    <w:sig w:usb0="E4002EFF" w:usb1="C200247B" w:usb2="00000009" w:usb3="00000000" w:csb0="200001FF" w:csb1="00000000"/>
    <w:embedRegular r:id="rId5" w:fontKey="{5B122752-2467-4D8F-AAE0-4E450CA52F8B}"/>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787EFF48-FB42-406D-9354-B56CFE2943CC}"/>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embedRegular r:id="rId7" w:fontKey="{DC93F38F-37E3-493D-A94A-5E7A01F03730}"/>
  </w:font>
  <w:font w:name="Symbol">
    <w:panose1 w:val="05050102010706020507"/>
    <w:charset w:val="00"/>
    <w:family w:val="auto"/>
    <w:pitch w:val="default"/>
    <w:sig w:usb0="00000000" w:usb1="00000000" w:usb2="00000000" w:usb3="00000000" w:csb0="80000000" w:csb1="00000000"/>
    <w:embedRegular r:id="rId8" w:fontKey="{BA9FD1DB-8335-4BE4-8327-12C2AD1E6587}"/>
  </w:font>
  <w:font w:name="Wingdings">
    <w:panose1 w:val="05000000000000000000"/>
    <w:charset w:val="00"/>
    <w:family w:val="auto"/>
    <w:pitch w:val="default"/>
    <w:sig w:usb0="00000000" w:usb1="00000000" w:usb2="00000000" w:usb3="00000000" w:csb0="80000000" w:csb1="00000000"/>
    <w:embedRegular r:id="rId9" w:fontKey="{C4D35E83-67F2-41AA-85C7-3D27F1C5A94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11108"/>
    <w:multiLevelType w:val="singleLevel"/>
    <w:tmpl w:val="969111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3AE54C87"/>
    <w:multiLevelType w:val="singleLevel"/>
    <w:tmpl w:val="3AE54C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9ADCABA"/>
    <w:multiLevelType w:val="multilevel"/>
    <w:tmpl w:val="59ADCAB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04E55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59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2025-12-30T10:44:53Z</dcterms:created>
  <dc:creator>Admin</dc:creator>
  <cp:lastModifiedBy>hển nguyễn</cp:lastModifiedBy>
  <dcterms:modified xsi:type="dcterms:W3CDTF">2025-12-30T11:46:12Z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98A6FE1AE9934FB99AB79F2179C44003_12</vt:lpwstr>
  </property>
</Properties>
</file>